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C4FF6">
      <w:pPr>
        <w:pStyle w:val="2"/>
      </w:pPr>
      <w:r>
        <w:t>User Story Mapping – Ứng dụng đặt vé xem phim</w:t>
      </w:r>
    </w:p>
    <w:p w14:paraId="0615D520">
      <w:pPr>
        <w:pStyle w:val="3"/>
      </w:pPr>
      <w:r>
        <w:t>1. User Stories</w:t>
      </w:r>
    </w:p>
    <w:p w14:paraId="3FFA3F74">
      <w:r>
        <w:t>- Tôi là một khách hàng, tôi muốn tìm kiếm phim theo tên để tôi có thể nhanh chóng tìm được phim mình muốn xem.</w:t>
      </w:r>
    </w:p>
    <w:p w14:paraId="0D827DD6">
      <w:r>
        <w:t>- Tôi là một khách hàng, tôi muốn lọc phim theo thể loại để tôi có thể chọn phim phù hợp sở thích.</w:t>
      </w:r>
    </w:p>
    <w:p w14:paraId="7EC10C3F">
      <w:pPr>
        <w:rPr>
          <w:sz w:val="24"/>
          <w:szCs w:val="24"/>
        </w:rPr>
      </w:pPr>
      <w:r>
        <w:t>- Tôi là một khách hàng, tôi muốn xem thông tin chi tiết phim để tôi biết nội dung và diễn viên.</w:t>
      </w:r>
    </w:p>
    <w:p w14:paraId="6F14B968">
      <w:r>
        <w:rPr>
          <w:sz w:val="24"/>
          <w:szCs w:val="24"/>
        </w:rPr>
        <w:t xml:space="preserve">- Tôi là một khách hàng, tôi muốn </w:t>
      </w:r>
      <w:r>
        <w:t>xem lịch chiếu theo ngày/rap để tôi có thể chọn thời gian phù hợp.</w:t>
      </w:r>
    </w:p>
    <w:p w14:paraId="79AB0B02">
      <w:r>
        <w:t>- Tôi là một khách hàng, tôi muốn chọn ghế khi đặt vé để tôi có thể chọn vị trí ngồi yêu thích.</w:t>
      </w:r>
    </w:p>
    <w:p w14:paraId="0BAC93FA">
      <w:r>
        <w:t>- Tôi là một khách hàng, tôi muốn thanh toán bằng nhiều phương thức để tôi có thể hoàn tất giao dịch thuận tiện.</w:t>
      </w:r>
    </w:p>
    <w:p w14:paraId="15BAC76A">
      <w:r>
        <w:t>- Tôi là một khách hàng, tôi muốn nhận thông báo khi có phim mới hoặc suất chiếu mới để tôi không bỏ lỡ.</w:t>
      </w:r>
    </w:p>
    <w:p w14:paraId="4330D06B">
      <w:r>
        <w:t>- Tôi là một khách hàng, tôi muốn xem danh sách vé đã đặt để tôi có thể kiểm tra và sử dụng khi đến rạp.</w:t>
      </w:r>
    </w:p>
    <w:p w14:paraId="25B09852">
      <w:r>
        <w:t xml:space="preserve">- Tôi là một khách hàng, tôi muốn hủy vé trong giới hạn cho phép để tôi có thể thay đổi kế </w:t>
      </w:r>
      <w:bookmarkStart w:id="0" w:name="_GoBack"/>
      <w:bookmarkEnd w:id="0"/>
      <w:r>
        <w:t>hoạch khi cần.</w:t>
      </w:r>
    </w:p>
    <w:p w14:paraId="60A3034A">
      <w:pPr>
        <w:pStyle w:val="3"/>
      </w:pPr>
      <w:r>
        <w:t>2. User Story Mapping</w:t>
      </w:r>
    </w:p>
    <w:p w14:paraId="334EE158">
      <w:r>
        <w:t>Dưới đây là bản đồ hành trình người dùng và các nhóm chức năng chính: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A707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31F2A27A">
            <w:r>
              <w:t>Bước lớn</w:t>
            </w:r>
          </w:p>
        </w:tc>
        <w:tc>
          <w:tcPr>
            <w:tcW w:w="2160" w:type="dxa"/>
          </w:tcPr>
          <w:p w14:paraId="32680C81">
            <w:r>
              <w:t>Hành động</w:t>
            </w:r>
          </w:p>
        </w:tc>
        <w:tc>
          <w:tcPr>
            <w:tcW w:w="2160" w:type="dxa"/>
          </w:tcPr>
          <w:p w14:paraId="5D66344A">
            <w:r>
              <w:t>User Stories liên quan</w:t>
            </w:r>
          </w:p>
        </w:tc>
        <w:tc>
          <w:tcPr>
            <w:tcW w:w="2160" w:type="dxa"/>
          </w:tcPr>
          <w:p w14:paraId="4FF91B70">
            <w:r>
              <w:t>Giai đoạn triển khai</w:t>
            </w:r>
          </w:p>
        </w:tc>
      </w:tr>
      <w:tr w14:paraId="0A5AB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E331DB">
            <w:r>
              <w:t>Khám phá phim</w:t>
            </w:r>
          </w:p>
        </w:tc>
        <w:tc>
          <w:tcPr>
            <w:tcW w:w="2160" w:type="dxa"/>
          </w:tcPr>
          <w:p w14:paraId="188E909B">
            <w:r>
              <w:t>Tìm kiếm phim</w:t>
            </w:r>
          </w:p>
        </w:tc>
        <w:tc>
          <w:tcPr>
            <w:tcW w:w="2160" w:type="dxa"/>
          </w:tcPr>
          <w:p w14:paraId="6D9B64E5">
            <w:r>
              <w:t>US1, US2, US3</w:t>
            </w:r>
          </w:p>
        </w:tc>
        <w:tc>
          <w:tcPr>
            <w:tcW w:w="2160" w:type="dxa"/>
          </w:tcPr>
          <w:p w14:paraId="7CF65111">
            <w:r>
              <w:t>Sprint 1</w:t>
            </w:r>
          </w:p>
        </w:tc>
      </w:tr>
      <w:tr w14:paraId="3A667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EA5703">
            <w:r>
              <w:t>Lựa chọn suất chiếu</w:t>
            </w:r>
          </w:p>
        </w:tc>
        <w:tc>
          <w:tcPr>
            <w:tcW w:w="2160" w:type="dxa"/>
          </w:tcPr>
          <w:p w14:paraId="533DE18B">
            <w:r>
              <w:t>Xem lịch chiếu</w:t>
            </w:r>
          </w:p>
        </w:tc>
        <w:tc>
          <w:tcPr>
            <w:tcW w:w="2160" w:type="dxa"/>
          </w:tcPr>
          <w:p w14:paraId="6FFBC2F9">
            <w:r>
              <w:t>US4</w:t>
            </w:r>
          </w:p>
        </w:tc>
        <w:tc>
          <w:tcPr>
            <w:tcW w:w="2160" w:type="dxa"/>
          </w:tcPr>
          <w:p w14:paraId="40C23F38">
            <w:r>
              <w:t>Sprint 1</w:t>
            </w:r>
          </w:p>
        </w:tc>
      </w:tr>
      <w:tr w14:paraId="35536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1D107D">
            <w:r>
              <w:t>Đặt vé</w:t>
            </w:r>
          </w:p>
        </w:tc>
        <w:tc>
          <w:tcPr>
            <w:tcW w:w="2160" w:type="dxa"/>
          </w:tcPr>
          <w:p w14:paraId="6052F7AF">
            <w:r>
              <w:t>Chọn ghế</w:t>
            </w:r>
          </w:p>
        </w:tc>
        <w:tc>
          <w:tcPr>
            <w:tcW w:w="2160" w:type="dxa"/>
          </w:tcPr>
          <w:p w14:paraId="57BD7929">
            <w:r>
              <w:t>US5</w:t>
            </w:r>
          </w:p>
        </w:tc>
        <w:tc>
          <w:tcPr>
            <w:tcW w:w="2160" w:type="dxa"/>
          </w:tcPr>
          <w:p w14:paraId="0E1F4F3E">
            <w:r>
              <w:t>Sprint 2</w:t>
            </w:r>
          </w:p>
        </w:tc>
      </w:tr>
      <w:tr w14:paraId="20560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C4FC91">
            <w:r>
              <w:t>Thanh toán</w:t>
            </w:r>
          </w:p>
        </w:tc>
        <w:tc>
          <w:tcPr>
            <w:tcW w:w="2160" w:type="dxa"/>
          </w:tcPr>
          <w:p w14:paraId="1444D109">
            <w:r>
              <w:t>Thanh toán đa phương thức</w:t>
            </w:r>
          </w:p>
        </w:tc>
        <w:tc>
          <w:tcPr>
            <w:tcW w:w="2160" w:type="dxa"/>
          </w:tcPr>
          <w:p w14:paraId="08058DDA">
            <w:r>
              <w:t>US6</w:t>
            </w:r>
          </w:p>
        </w:tc>
        <w:tc>
          <w:tcPr>
            <w:tcW w:w="2160" w:type="dxa"/>
          </w:tcPr>
          <w:p w14:paraId="02FF3647">
            <w:r>
              <w:t>Sprint 2</w:t>
            </w:r>
          </w:p>
        </w:tc>
      </w:tr>
      <w:tr w14:paraId="1136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23CC1BD">
            <w:r>
              <w:t>Thông báo</w:t>
            </w:r>
          </w:p>
        </w:tc>
        <w:tc>
          <w:tcPr>
            <w:tcW w:w="2160" w:type="dxa"/>
          </w:tcPr>
          <w:p w14:paraId="48C24135">
            <w:r>
              <w:t>Nhận thông báo phim/suất mới</w:t>
            </w:r>
          </w:p>
        </w:tc>
        <w:tc>
          <w:tcPr>
            <w:tcW w:w="2160" w:type="dxa"/>
          </w:tcPr>
          <w:p w14:paraId="3AE11E6F">
            <w:r>
              <w:t>US7</w:t>
            </w:r>
          </w:p>
        </w:tc>
        <w:tc>
          <w:tcPr>
            <w:tcW w:w="2160" w:type="dxa"/>
          </w:tcPr>
          <w:p w14:paraId="68AD0F99">
            <w:r>
              <w:t>Sprint 3</w:t>
            </w:r>
          </w:p>
        </w:tc>
      </w:tr>
      <w:tr w14:paraId="5D94C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F1642F">
            <w:r>
              <w:t>Quản lý đặt vé</w:t>
            </w:r>
          </w:p>
        </w:tc>
        <w:tc>
          <w:tcPr>
            <w:tcW w:w="2160" w:type="dxa"/>
          </w:tcPr>
          <w:p w14:paraId="524032E3">
            <w:r>
              <w:t>Xem &amp; hủy vé</w:t>
            </w:r>
          </w:p>
        </w:tc>
        <w:tc>
          <w:tcPr>
            <w:tcW w:w="2160" w:type="dxa"/>
          </w:tcPr>
          <w:p w14:paraId="5A0B2397">
            <w:r>
              <w:t>US8, US9</w:t>
            </w:r>
          </w:p>
        </w:tc>
        <w:tc>
          <w:tcPr>
            <w:tcW w:w="2160" w:type="dxa"/>
          </w:tcPr>
          <w:p w14:paraId="012C64CC">
            <w:r>
              <w:t>Sprint 3</w:t>
            </w:r>
          </w:p>
        </w:tc>
      </w:tr>
    </w:tbl>
    <w:p w14:paraId="320FBD0D">
      <w:pPr>
        <w:pStyle w:val="3"/>
      </w:pPr>
      <w:r>
        <w:t>3. Product Backlog (Ưu tiên)</w:t>
      </w:r>
    </w:p>
    <w:p w14:paraId="39155470">
      <w:r>
        <w:t>1. Tìm kiếm phim theo tên – (US1)</w:t>
      </w:r>
    </w:p>
    <w:p w14:paraId="0F66C08D">
      <w:r>
        <w:t>2. Lọc phim theo thể loại – (US2)</w:t>
      </w:r>
    </w:p>
    <w:p w14:paraId="1BF5C57B">
      <w:r>
        <w:t>3. Xem chi tiết phim – (US3)</w:t>
      </w:r>
    </w:p>
    <w:p w14:paraId="45BCA812">
      <w:r>
        <w:t>4. Xem lịch chiếu – (US4)</w:t>
      </w:r>
    </w:p>
    <w:p w14:paraId="2D134121">
      <w:r>
        <w:t>5. Chọn ghế khi đặt vé – (US5)</w:t>
      </w:r>
    </w:p>
    <w:p w14:paraId="2F49591B">
      <w:r>
        <w:t>6. Thanh toán đa phương thức – (US6)</w:t>
      </w:r>
    </w:p>
    <w:p w14:paraId="14CE7204">
      <w:r>
        <w:t>7. Nhận thông báo phim/suất chiếu mới – (US7)</w:t>
      </w:r>
    </w:p>
    <w:p w14:paraId="169F0031">
      <w:r>
        <w:t>8. Xem lịch sử vé đã đặt – (US8)</w:t>
      </w:r>
    </w:p>
    <w:p w14:paraId="20C37610">
      <w:r>
        <w:t>9. Hủy vé theo quy định – (US9)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C043CB"/>
    <w:rsid w:val="4E167156"/>
    <w:rsid w:val="61BB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chung hoàng văn</cp:lastModifiedBy>
  <dcterms:modified xsi:type="dcterms:W3CDTF">2025-11-21T02:46:10Z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02F9B359EC794088B165A9074BB3A117_13</vt:lpwstr>
  </property>
</Properties>
</file>