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E476C">
      <w:pPr>
        <w:pStyle w:val="2"/>
      </w:pPr>
      <w:r>
        <w:t>KẾ HOẠCH TỔ CHỨC SPRINT – DỰ ÁN ỨNG DỤNG MUA SẮM TRỰC TUYẾN</w:t>
      </w:r>
    </w:p>
    <w:p w14:paraId="1F3EF2E7">
      <w:pPr>
        <w:pStyle w:val="3"/>
      </w:pPr>
      <w:bookmarkStart w:id="0" w:name="_GoBack"/>
      <w:r>
        <w:t>1. Sprint Planning</w:t>
      </w:r>
    </w:p>
    <w:p w14:paraId="1BB93AAE">
      <w:r>
        <w:t>Sprint Planning nhằm xác định Sprint Goal và lựa chọn các hạng mục trong Product Backlog để đưa vào Sprint Ba</w:t>
      </w:r>
      <w:bookmarkEnd w:id="0"/>
      <w:r>
        <w:t>cklog.</w:t>
      </w:r>
    </w:p>
    <w:p w14:paraId="7CB49B7F">
      <w:pPr>
        <w:pStyle w:val="4"/>
        <w:rPr>
          <w:rFonts w:hint="default"/>
          <w:lang w:val="en-US"/>
        </w:rPr>
      </w:pPr>
      <w:r>
        <w:t>1.1. Chuẩn bị</w:t>
      </w:r>
      <w:r>
        <w:rPr>
          <w:rFonts w:hint="default"/>
          <w:lang w:val="en-US"/>
        </w:rPr>
        <w:t xml:space="preserve"> </w:t>
      </w:r>
    </w:p>
    <w:p w14:paraId="09A8E64C">
      <w:r>
        <w:t>- Product Owner chuẩn bị Product Backlog đã được sắp xếp theo mức độ ưu tiên.</w:t>
      </w:r>
      <w:r>
        <w:br w:type="textWrapping"/>
      </w:r>
      <w:r>
        <w:t>- Team kiểm tra năng lực và tốc độ (velocity) Sprint trước.</w:t>
      </w:r>
      <w:r>
        <w:br w:type="textWrapping"/>
      </w:r>
      <w:r>
        <w:t>- Scrum Master chuẩn bị phòng họp, bảng kế hoạch, công cụ hỗ trợ (Jira, Trello...).</w:t>
      </w:r>
    </w:p>
    <w:p w14:paraId="183591D3">
      <w:pPr>
        <w:pStyle w:val="4"/>
      </w:pPr>
      <w:r>
        <w:t>1.2. Quy trình Sprint Planning</w:t>
      </w:r>
    </w:p>
    <w:p w14:paraId="19E0A8B0">
      <w:r>
        <w:t>1. PO giới thiệu mục tiêu kinh doanh và các User Story quan trọng.</w:t>
      </w:r>
      <w:r>
        <w:br w:type="textWrapping"/>
      </w:r>
      <w:r>
        <w:t>2. Dev Team ước lượng (Story Points), thảo luận yêu cầu và phân tích rủi ro.</w:t>
      </w:r>
      <w:r>
        <w:br w:type="textWrapping"/>
      </w:r>
      <w:r>
        <w:t>3. Chọn các User Story phù hợp với năng lực team để đưa vào Sprint Backlog.</w:t>
      </w:r>
      <w:r>
        <w:br w:type="textWrapping"/>
      </w:r>
      <w:r>
        <w:t>4. Chia nhỏ các User Story thành các Task kỹ thuật.</w:t>
      </w:r>
      <w:r>
        <w:br w:type="textWrapping"/>
      </w:r>
      <w:r>
        <w:t>5. Xác định Sprint Goal: “Hoàn thiện chức năng giỏ hàng và thanh toán thẻ nội địa”.</w:t>
      </w:r>
    </w:p>
    <w:p w14:paraId="551A1383">
      <w:pPr>
        <w:pStyle w:val="4"/>
      </w:pPr>
      <w:r>
        <w:t>1.3. Sprint Backlog (Ví dụ)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00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7058A3">
            <w:r>
              <w:t>User Story</w:t>
            </w:r>
          </w:p>
        </w:tc>
        <w:tc>
          <w:tcPr>
            <w:tcW w:w="2880" w:type="dxa"/>
          </w:tcPr>
          <w:p w14:paraId="2994F644">
            <w:r>
              <w:t>Task</w:t>
            </w:r>
          </w:p>
        </w:tc>
        <w:tc>
          <w:tcPr>
            <w:tcW w:w="2880" w:type="dxa"/>
          </w:tcPr>
          <w:p w14:paraId="12E1900A">
            <w:r>
              <w:t>Ước lượng (SP)</w:t>
            </w:r>
          </w:p>
        </w:tc>
      </w:tr>
      <w:tr w14:paraId="267C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E35A10">
            <w:r>
              <w:t>US01 – Xem giỏ hàng</w:t>
            </w:r>
          </w:p>
        </w:tc>
        <w:tc>
          <w:tcPr>
            <w:tcW w:w="2880" w:type="dxa"/>
          </w:tcPr>
          <w:p w14:paraId="161A885D">
            <w:r>
              <w:t>Tạo API lấy danh sách giỏ hàng</w:t>
            </w:r>
          </w:p>
        </w:tc>
        <w:tc>
          <w:tcPr>
            <w:tcW w:w="2880" w:type="dxa"/>
          </w:tcPr>
          <w:p w14:paraId="546B1F5B">
            <w:r>
              <w:t>3</w:t>
            </w:r>
          </w:p>
        </w:tc>
      </w:tr>
      <w:tr w14:paraId="1282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343C4E">
            <w:r>
              <w:t>US02 – Cập nhật số lượng sản phẩm</w:t>
            </w:r>
          </w:p>
        </w:tc>
        <w:tc>
          <w:tcPr>
            <w:tcW w:w="2880" w:type="dxa"/>
          </w:tcPr>
          <w:p w14:paraId="20E4FDA6">
            <w:r>
              <w:t>Xử lý sự kiện UI + API Update</w:t>
            </w:r>
          </w:p>
        </w:tc>
        <w:tc>
          <w:tcPr>
            <w:tcW w:w="2880" w:type="dxa"/>
          </w:tcPr>
          <w:p w14:paraId="4F5206D2">
            <w:r>
              <w:t>5</w:t>
            </w:r>
          </w:p>
        </w:tc>
      </w:tr>
      <w:tr w14:paraId="197E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2FA18C">
            <w:r>
              <w:t>US03 – Thanh toán</w:t>
            </w:r>
          </w:p>
        </w:tc>
        <w:tc>
          <w:tcPr>
            <w:tcW w:w="2880" w:type="dxa"/>
          </w:tcPr>
          <w:p w14:paraId="429E3B7B">
            <w:r>
              <w:t>Tích hợp cổng thanh toán</w:t>
            </w:r>
          </w:p>
        </w:tc>
        <w:tc>
          <w:tcPr>
            <w:tcW w:w="2880" w:type="dxa"/>
          </w:tcPr>
          <w:p w14:paraId="2E15FFB0">
            <w:r>
              <w:t>8</w:t>
            </w:r>
          </w:p>
        </w:tc>
      </w:tr>
    </w:tbl>
    <w:p w14:paraId="6FF10C8C">
      <w:r>
        <w:br w:type="page"/>
      </w:r>
    </w:p>
    <w:p w14:paraId="717B1D50">
      <w:pPr>
        <w:pStyle w:val="3"/>
      </w:pPr>
      <w:r>
        <w:t>2. Daily Scrum</w:t>
      </w:r>
    </w:p>
    <w:p w14:paraId="35DB5407">
      <w:r>
        <w:t>Mục tiêu: Đồng bộ tiến độ, nhận diện trở ngại, đảm bảo team đi đúng hướng.</w:t>
      </w:r>
    </w:p>
    <w:p w14:paraId="40932E61">
      <w:pPr>
        <w:pStyle w:val="4"/>
      </w:pPr>
      <w:r>
        <w:t>Cách tổ chức</w:t>
      </w:r>
    </w:p>
    <w:p w14:paraId="173FB3B0">
      <w:r>
        <w:t>- Thời lượng: 15 phút mỗi ngày.</w:t>
      </w:r>
      <w:r>
        <w:br w:type="textWrapping"/>
      </w:r>
      <w:r>
        <w:t>- Mỗi thành viên trả lời 3 câu hỏi:</w:t>
      </w:r>
      <w:r>
        <w:br w:type="textWrapping"/>
      </w:r>
      <w:r>
        <w:t xml:space="preserve">  1. Hôm qua tôi đã làm gì?</w:t>
      </w:r>
      <w:r>
        <w:br w:type="textWrapping"/>
      </w:r>
      <w:r>
        <w:t xml:space="preserve">  2. Hôm nay tôi sẽ làm gì?</w:t>
      </w:r>
      <w:r>
        <w:br w:type="textWrapping"/>
      </w:r>
      <w:r>
        <w:t xml:space="preserve">  3. Tôi đang gặp trở ngại gì?</w:t>
      </w:r>
      <w:r>
        <w:br w:type="textWrapping"/>
      </w:r>
      <w:r>
        <w:t>- Scrum Master ghi nhận impediments và hỗ trợ team xử lý ngay sau buổi họp.</w:t>
      </w:r>
    </w:p>
    <w:p w14:paraId="08F33385">
      <w:r>
        <w:br w:type="page"/>
      </w:r>
    </w:p>
    <w:p w14:paraId="5287C7D6">
      <w:pPr>
        <w:pStyle w:val="3"/>
      </w:pPr>
      <w:r>
        <w:t>3. Sprint Review</w:t>
      </w:r>
    </w:p>
    <w:p w14:paraId="65E23C81">
      <w:r>
        <w:t>Mục tiêu: Trình bày Increment (sản phẩm hoàn chỉnh) cho PO và Stakeholder.</w:t>
      </w:r>
    </w:p>
    <w:p w14:paraId="5D1F306C">
      <w:pPr>
        <w:pStyle w:val="4"/>
      </w:pPr>
      <w:r>
        <w:t>Cách tổ chức</w:t>
      </w:r>
    </w:p>
    <w:p w14:paraId="16804FDF">
      <w:r>
        <w:t>- Team demo trực tiếp tính năng: giỏ hàng, cập nhật số lượng, thanh toán.</w:t>
      </w:r>
      <w:r>
        <w:br w:type="textWrapping"/>
      </w:r>
      <w:r>
        <w:t>- PO đánh giá mức độ hoàn thành dựa trên Definition of Done.</w:t>
      </w:r>
      <w:r>
        <w:br w:type="textWrapping"/>
      </w:r>
      <w:r>
        <w:t>- Stakeholder phản hồi và đề xuất cải tiến.</w:t>
      </w:r>
      <w:r>
        <w:br w:type="textWrapping"/>
      </w:r>
      <w:r>
        <w:t>- PO cập nhật Product Backlog cho Sprint tiếp theo.</w:t>
      </w:r>
    </w:p>
    <w:p w14:paraId="326E8B38">
      <w:r>
        <w:br w:type="page"/>
      </w:r>
    </w:p>
    <w:p w14:paraId="76F22C68">
      <w:pPr>
        <w:pStyle w:val="3"/>
      </w:pPr>
      <w:r>
        <w:t>4. Sprint Retrospective</w:t>
      </w:r>
    </w:p>
    <w:p w14:paraId="024A25DB">
      <w:r>
        <w:t>Mục tiêu: Rút kinh nghiệm và cải thiện cách làm việc trong Sprint sau.</w:t>
      </w:r>
    </w:p>
    <w:p w14:paraId="3ED977A0">
      <w:pPr>
        <w:pStyle w:val="4"/>
      </w:pPr>
      <w:r>
        <w:t>Cách tổ chức</w:t>
      </w:r>
    </w:p>
    <w:p w14:paraId="7A6C0F19">
      <w:r>
        <w:t>- Scrum Master điều phối, tạo không khí cởi mở.</w:t>
      </w:r>
      <w:r>
        <w:br w:type="textWrapping"/>
      </w:r>
      <w:r>
        <w:t>- Team đánh giá theo mô hình: “What went well – What didn’t go well – Action Items”.</w:t>
      </w:r>
      <w:r>
        <w:br w:type="textWrapping"/>
      </w:r>
      <w:r>
        <w:t>- Thống nhất các cải tiến phải áp dụng ngay Sprint tiếp theo.</w:t>
      </w:r>
    </w:p>
    <w:p w14:paraId="5A906266">
      <w:pPr>
        <w:pStyle w:val="4"/>
      </w:pPr>
      <w:r>
        <w:t>Ví dụ kết quả Retrospective</w:t>
      </w:r>
    </w:p>
    <w:p w14:paraId="180BEEB8">
      <w:r>
        <w:t>- Tốt: Trao đổi nhanh chóng, hoàn thành 90% nhiệm vụ.</w:t>
      </w:r>
      <w:r>
        <w:br w:type="textWrapping"/>
      </w:r>
      <w:r>
        <w:t>- Chưa tốt: Tích hợp thanh toán chậm do thiếu tài liệu.</w:t>
      </w:r>
      <w:r>
        <w:br w:type="textWrapping"/>
      </w:r>
      <w:r>
        <w:t>- Hành động: PO cung cấp tài liệu sớm hơn + Dev Team phân chia task rõ hơn.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6112B5"/>
    <w:rsid w:val="472D70AD"/>
    <w:rsid w:val="4EC1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chung hoàng văn</cp:lastModifiedBy>
  <dcterms:modified xsi:type="dcterms:W3CDTF">2025-11-21T02:46:12Z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2605CC39CF3B4D0BB450F18231BCEFBB_13</vt:lpwstr>
  </property>
</Properties>
</file>